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857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Feature: Регистрация пользователей</w:t>
      </w:r>
    </w:p>
    <w:p w14:paraId="4CE17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Как новый пользователь</w:t>
      </w:r>
    </w:p>
    <w:p w14:paraId="54CD76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Я хочу зарегистрироваться в системе</w:t>
      </w:r>
    </w:p>
    <w:p w14:paraId="4DAD0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Чтобы получить доступ к функционалу приложения</w:t>
      </w:r>
    </w:p>
    <w:p w14:paraId="4CB03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0D4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@positive</w:t>
      </w:r>
    </w:p>
    <w:p w14:paraId="1B8AF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Scenario: Успешная регистрация нового пользователя</w:t>
      </w:r>
    </w:p>
    <w:p w14:paraId="59E58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Given открыта форма регистрации</w:t>
      </w:r>
    </w:p>
    <w:p w14:paraId="6A189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When пользователь вводит имя "testuser"</w:t>
      </w:r>
    </w:p>
    <w:p w14:paraId="0BBFD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And вводит пароль "test1234"</w:t>
      </w:r>
    </w:p>
    <w:p w14:paraId="6AB43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And выбирает роль "Analyst"</w:t>
      </w:r>
    </w:p>
    <w:p w14:paraId="47EBD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And нажимает кнопку "Зарегистрироваться"</w:t>
      </w:r>
    </w:p>
    <w:p w14:paraId="5F66B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Then система должна показать сообщение "Регистрация успешна"</w:t>
      </w:r>
    </w:p>
    <w:p w14:paraId="374657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And пользователь должен быть перенаправлен на страницу входа</w:t>
      </w:r>
    </w:p>
    <w:p w14:paraId="0E316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3AB0D8">
      <w:bookmarkStart w:id="0" w:name="_GoBack"/>
      <w:bookmarkEnd w:id="0"/>
    </w:p>
    <w:p w14:paraId="7D54193C">
      <w:pPr>
        <w:rPr>
          <w:lang w:val="en-US"/>
        </w:rPr>
      </w:pPr>
    </w:p>
    <w:p w14:paraId="63D9D8B9">
      <w:pPr>
        <w:rPr>
          <w:lang w:val="en-US"/>
        </w:rPr>
      </w:pP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B5F5893"/>
    <w:rsid w:val="195C2FDE"/>
    <w:rsid w:val="3D2E204C"/>
    <w:rsid w:val="77EC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для отчета 1"/>
    <w:basedOn w:val="1"/>
    <w:uiPriority w:val="0"/>
    <w:pPr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2024-09-08T18:27:00Z</dcterms:created>
  <dc:creator>Елизавета Исакова</dc:creator>
  <cp:lastModifiedBy>Елизавета Исакова</cp:lastModifiedBy>
  <dcterms:modified xsi:type="dcterms:W3CDTF">2026-05-02T15:53:03Z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85202CCA3ACC4949895B30D750C0526A_12</vt:lpwstr>
  </property>
  <property fmtid="{D5CDD505-2E9C-101B-9397-08002B2CF9AE}" pid="4" name="KSOTemplateDocerSaveRecord">
    <vt:lpwstr>eyJoZGlkIjoiMjc4MTY2OGQzNDdjOTZkMjUzOGNmOTBlYTM0YWM4NGMiLCJ1c2VySWQiOiI4NDIxMjUxNzMxNjMifQ==</vt:lpwstr>
  </property>
</Properties>
</file>